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1E0" w:firstRow="1" w:lastRow="1" w:firstColumn="1" w:lastColumn="1" w:noHBand="0" w:noVBand="0"/>
      </w:tblPr>
      <w:tblGrid>
        <w:gridCol w:w="9820"/>
      </w:tblGrid>
      <w:tr w:rsidR="00B22F8A" w14:paraId="33741C68" w14:textId="77777777" w:rsidTr="00F60546">
        <w:trPr>
          <w:trHeight w:val="1890"/>
        </w:trPr>
        <w:tc>
          <w:tcPr>
            <w:tcW w:w="5000" w:type="pct"/>
          </w:tcPr>
          <w:p w14:paraId="5C5E1FC4" w14:textId="3B9E2EE1" w:rsidR="00B22F8A" w:rsidRDefault="00B435BA" w:rsidP="00A6040C">
            <w:pPr>
              <w:pStyle w:val="papertitle"/>
              <w:spacing w:after="0"/>
              <w:rPr>
                <w:b/>
                <w:sz w:val="28"/>
              </w:rPr>
            </w:pPr>
            <w:bookmarkStart w:id="0" w:name="PaperTitle"/>
            <w:r>
              <w:rPr>
                <w:b/>
                <w:sz w:val="28"/>
              </w:rPr>
              <w:t xml:space="preserve">Author </w:t>
            </w:r>
            <w:r w:rsidRPr="00B435BA">
              <w:rPr>
                <w:b/>
                <w:sz w:val="28"/>
              </w:rPr>
              <w:t xml:space="preserve">Guidelines to Write the Abstract for </w:t>
            </w:r>
            <w:bookmarkEnd w:id="0"/>
            <w:r w:rsidR="007D3255">
              <w:rPr>
                <w:b/>
                <w:sz w:val="28"/>
              </w:rPr>
              <w:t>GEO</w:t>
            </w:r>
            <w:r w:rsidR="00431898">
              <w:rPr>
                <w:b/>
                <w:sz w:val="28"/>
              </w:rPr>
              <w:t xml:space="preserve">-TALK </w:t>
            </w:r>
          </w:p>
          <w:p w14:paraId="6BBA5C9F" w14:textId="77777777" w:rsidR="00A6040C" w:rsidRDefault="00A6040C" w:rsidP="00A6040C">
            <w:pPr>
              <w:jc w:val="center"/>
              <w:rPr>
                <w:vertAlign w:val="superscript"/>
              </w:rPr>
            </w:pPr>
          </w:p>
          <w:p w14:paraId="3238A60B" w14:textId="3557274D" w:rsidR="00A6040C" w:rsidRDefault="00A6040C" w:rsidP="00A6040C">
            <w:pPr>
              <w:jc w:val="center"/>
            </w:pPr>
            <w:r w:rsidRPr="002200B5">
              <w:rPr>
                <w:color w:val="000000"/>
                <w:sz w:val="24"/>
                <w:szCs w:val="24"/>
              </w:rPr>
              <w:t>ABC</w:t>
            </w:r>
            <w:r w:rsidRPr="00AA5ADC">
              <w:rPr>
                <w:color w:val="000000"/>
                <w:sz w:val="24"/>
                <w:szCs w:val="24"/>
                <w:vertAlign w:val="superscript"/>
              </w:rPr>
              <w:t>1</w:t>
            </w:r>
            <w:r w:rsidRPr="00AA5ADC"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color w:val="000000"/>
                <w:sz w:val="24"/>
                <w:szCs w:val="24"/>
              </w:rPr>
              <w:t>DEF</w:t>
            </w:r>
            <w:r>
              <w:rPr>
                <w:color w:val="000000"/>
                <w:sz w:val="24"/>
                <w:szCs w:val="24"/>
                <w:vertAlign w:val="superscript"/>
                <w:lang w:eastAsia="zh-TW"/>
              </w:rPr>
              <w:t>2</w:t>
            </w:r>
            <w:r w:rsidR="007067A5">
              <w:rPr>
                <w:color w:val="000000"/>
                <w:sz w:val="24"/>
                <w:szCs w:val="24"/>
                <w:vertAlign w:val="superscript"/>
                <w:lang w:eastAsia="zh-TW"/>
              </w:rPr>
              <w:t xml:space="preserve"> </w:t>
            </w:r>
            <w:r w:rsidR="007067A5">
              <w:rPr>
                <w:color w:val="000000"/>
                <w:sz w:val="24"/>
                <w:szCs w:val="24"/>
                <w:lang w:eastAsia="zh-TW"/>
              </w:rPr>
              <w:t>and</w:t>
            </w:r>
            <w:r w:rsidRPr="00AA5ADC">
              <w:rPr>
                <w:rFonts w:hint="eastAsia"/>
                <w:color w:val="000000"/>
                <w:sz w:val="24"/>
                <w:szCs w:val="24"/>
                <w:lang w:eastAsia="zh-TW"/>
              </w:rPr>
              <w:t xml:space="preserve"> </w:t>
            </w:r>
            <w:r>
              <w:rPr>
                <w:color w:val="000000"/>
                <w:sz w:val="24"/>
                <w:szCs w:val="24"/>
                <w:lang w:eastAsia="zh-TW"/>
              </w:rPr>
              <w:t>GHI</w:t>
            </w:r>
            <w:r>
              <w:rPr>
                <w:color w:val="000000"/>
                <w:sz w:val="24"/>
                <w:szCs w:val="24"/>
                <w:vertAlign w:val="superscript"/>
                <w:lang w:eastAsia="zh-TW"/>
              </w:rPr>
              <w:t>1</w:t>
            </w:r>
          </w:p>
          <w:p w14:paraId="6E631D24" w14:textId="77777777" w:rsidR="004C2992" w:rsidRDefault="004C2992" w:rsidP="00A6040C">
            <w:pPr>
              <w:pStyle w:val="Authorline"/>
              <w:spacing w:after="0"/>
              <w:rPr>
                <w:b w:val="0"/>
                <w:i/>
                <w:color w:val="000000"/>
                <w:sz w:val="22"/>
                <w:szCs w:val="24"/>
                <w:vertAlign w:val="superscript"/>
                <w:lang w:eastAsia="zh-TW"/>
              </w:rPr>
            </w:pPr>
          </w:p>
          <w:p w14:paraId="411E1BE2" w14:textId="7000EBCD" w:rsidR="00A6040C" w:rsidRPr="004C2992" w:rsidRDefault="00A6040C" w:rsidP="00A6040C">
            <w:pPr>
              <w:pStyle w:val="Authorline"/>
              <w:spacing w:after="0"/>
              <w:rPr>
                <w:b w:val="0"/>
                <w:i/>
                <w:color w:val="000000"/>
                <w:sz w:val="22"/>
                <w:szCs w:val="24"/>
                <w:lang w:eastAsia="zh-TW"/>
              </w:rPr>
            </w:pPr>
            <w:r w:rsidRPr="004C2992">
              <w:rPr>
                <w:b w:val="0"/>
                <w:i/>
                <w:color w:val="000000"/>
                <w:sz w:val="22"/>
                <w:szCs w:val="24"/>
                <w:vertAlign w:val="superscript"/>
                <w:lang w:eastAsia="zh-TW"/>
              </w:rPr>
              <w:t>1</w:t>
            </w:r>
            <w:r w:rsidRPr="004C2992">
              <w:rPr>
                <w:b w:val="0"/>
                <w:i/>
                <w:color w:val="000000"/>
                <w:sz w:val="22"/>
                <w:szCs w:val="24"/>
                <w:lang w:eastAsia="zh-TW"/>
              </w:rPr>
              <w:t>Affiliation 1</w:t>
            </w:r>
          </w:p>
          <w:p w14:paraId="0D22E5FF" w14:textId="4A3D5B5F" w:rsidR="00A6040C" w:rsidRPr="004C2992" w:rsidRDefault="00A6040C" w:rsidP="00A6040C">
            <w:pPr>
              <w:pStyle w:val="Authorline"/>
              <w:spacing w:after="0"/>
              <w:rPr>
                <w:b w:val="0"/>
                <w:i/>
                <w:color w:val="000000"/>
                <w:sz w:val="22"/>
                <w:szCs w:val="24"/>
                <w:lang w:eastAsia="zh-TW"/>
              </w:rPr>
            </w:pPr>
            <w:r w:rsidRPr="004C2992">
              <w:rPr>
                <w:b w:val="0"/>
                <w:i/>
                <w:color w:val="000000"/>
                <w:sz w:val="22"/>
                <w:szCs w:val="24"/>
                <w:vertAlign w:val="superscript"/>
                <w:lang w:eastAsia="zh-TW"/>
              </w:rPr>
              <w:t>2</w:t>
            </w:r>
            <w:r w:rsidRPr="004C2992">
              <w:rPr>
                <w:b w:val="0"/>
                <w:i/>
                <w:color w:val="000000"/>
                <w:sz w:val="22"/>
                <w:szCs w:val="24"/>
                <w:lang w:eastAsia="zh-TW"/>
              </w:rPr>
              <w:t>Affiliation 2</w:t>
            </w:r>
          </w:p>
          <w:p w14:paraId="22A51DC7" w14:textId="15EA662A" w:rsidR="00A6040C" w:rsidRPr="00A6040C" w:rsidRDefault="00A6040C" w:rsidP="00A6040C">
            <w:pPr>
              <w:jc w:val="center"/>
            </w:pPr>
          </w:p>
        </w:tc>
      </w:tr>
    </w:tbl>
    <w:p w14:paraId="2FA91E92" w14:textId="7E13F52B" w:rsidR="00B22F8A" w:rsidRDefault="00837913" w:rsidP="00837913">
      <w:pPr>
        <w:tabs>
          <w:tab w:val="left" w:pos="6530"/>
        </w:tabs>
        <w:sectPr w:rsidR="00B22F8A" w:rsidSect="001E207A">
          <w:headerReference w:type="default" r:id="rId8"/>
          <w:headerReference w:type="first" r:id="rId9"/>
          <w:pgSz w:w="12240" w:h="15840"/>
          <w:pgMar w:top="1440" w:right="1210" w:bottom="1440" w:left="1210" w:header="720" w:footer="720" w:gutter="0"/>
          <w:cols w:space="720"/>
          <w:titlePg/>
        </w:sectPr>
      </w:pPr>
      <w:r>
        <w:tab/>
      </w:r>
      <w:r>
        <w:tab/>
      </w:r>
    </w:p>
    <w:p w14:paraId="3F2A97F4" w14:textId="1608E26C" w:rsidR="002200B5" w:rsidRDefault="000C2F67" w:rsidP="009B5410">
      <w:pPr>
        <w:pStyle w:val="Abstract"/>
        <w:rPr>
          <w:i w:val="0"/>
          <w:iCs/>
        </w:rPr>
      </w:pPr>
      <w:r w:rsidRPr="002200B5">
        <w:rPr>
          <w:i w:val="0"/>
          <w:iCs/>
        </w:rPr>
        <w:t>Abstract</w:t>
      </w:r>
      <w:r w:rsidR="00B22F8A" w:rsidRPr="002200B5">
        <w:rPr>
          <w:i w:val="0"/>
          <w:iCs/>
        </w:rPr>
        <w:t xml:space="preserve"> </w:t>
      </w:r>
      <w:r w:rsidR="00B8177D" w:rsidRPr="002200B5">
        <w:rPr>
          <w:i w:val="0"/>
          <w:iCs/>
        </w:rPr>
        <w:t>–</w:t>
      </w:r>
      <w:r w:rsidR="00C26018" w:rsidRPr="002200B5">
        <w:rPr>
          <w:i w:val="0"/>
          <w:iCs/>
        </w:rPr>
        <w:t xml:space="preserve"> </w:t>
      </w:r>
      <w:r w:rsidR="00B8177D" w:rsidRPr="002200B5">
        <w:rPr>
          <w:i w:val="0"/>
          <w:iCs/>
        </w:rPr>
        <w:t>The abstract should contain the essence of your</w:t>
      </w:r>
      <w:r w:rsidR="002200B5" w:rsidRPr="002200B5">
        <w:rPr>
          <w:i w:val="0"/>
          <w:iCs/>
        </w:rPr>
        <w:t xml:space="preserve"> presentation</w:t>
      </w:r>
      <w:r w:rsidR="00407D1E" w:rsidRPr="002200B5">
        <w:rPr>
          <w:i w:val="0"/>
          <w:iCs/>
        </w:rPr>
        <w:t xml:space="preserve"> in not more than </w:t>
      </w:r>
      <w:r w:rsidR="002200B5" w:rsidRPr="002200B5">
        <w:rPr>
          <w:i w:val="0"/>
          <w:iCs/>
        </w:rPr>
        <w:t>2</w:t>
      </w:r>
      <w:r w:rsidR="00407D1E" w:rsidRPr="002200B5">
        <w:rPr>
          <w:i w:val="0"/>
          <w:iCs/>
        </w:rPr>
        <w:t>50 words</w:t>
      </w:r>
      <w:r w:rsidR="00CF43F4" w:rsidRPr="002200B5">
        <w:rPr>
          <w:i w:val="0"/>
          <w:iCs/>
        </w:rPr>
        <w:t>.</w:t>
      </w:r>
      <w:r w:rsidR="0066543C" w:rsidRPr="002200B5">
        <w:rPr>
          <w:i w:val="0"/>
          <w:iCs/>
        </w:rPr>
        <w:t xml:space="preserve"> It should be a </w:t>
      </w:r>
      <w:r w:rsidR="0066543C" w:rsidRPr="002200B5">
        <w:rPr>
          <w:i w:val="0"/>
          <w:iCs/>
          <w:u w:val="single"/>
        </w:rPr>
        <w:t>single paragraph</w:t>
      </w:r>
      <w:r w:rsidR="002200B5">
        <w:rPr>
          <w:i w:val="0"/>
          <w:iCs/>
        </w:rPr>
        <w:t>.</w:t>
      </w:r>
    </w:p>
    <w:p w14:paraId="2426F605" w14:textId="77777777" w:rsidR="002200B5" w:rsidRPr="002200B5" w:rsidRDefault="002200B5" w:rsidP="009B5410">
      <w:pPr>
        <w:pStyle w:val="Abstract"/>
        <w:rPr>
          <w:i w:val="0"/>
          <w:iCs/>
        </w:rPr>
      </w:pPr>
    </w:p>
    <w:p w14:paraId="6382A94A" w14:textId="04755477" w:rsidR="00B8177D" w:rsidRPr="002200B5" w:rsidRDefault="00E81560" w:rsidP="009B5410">
      <w:pPr>
        <w:pStyle w:val="Abstract"/>
        <w:rPr>
          <w:i w:val="0"/>
          <w:iCs/>
        </w:rPr>
      </w:pPr>
      <w:r w:rsidRPr="002200B5">
        <w:rPr>
          <w:i w:val="0"/>
          <w:iCs/>
        </w:rPr>
        <w:t xml:space="preserve">The </w:t>
      </w:r>
      <w:r w:rsidR="00B8177D" w:rsidRPr="002200B5">
        <w:rPr>
          <w:i w:val="0"/>
          <w:iCs/>
        </w:rPr>
        <w:t xml:space="preserve">abstract should </w:t>
      </w:r>
      <w:r w:rsidR="006E3D6A" w:rsidRPr="002200B5">
        <w:rPr>
          <w:i w:val="0"/>
          <w:iCs/>
        </w:rPr>
        <w:t>answer the following questions</w:t>
      </w:r>
      <w:r w:rsidR="0066543C" w:rsidRPr="002200B5">
        <w:rPr>
          <w:i w:val="0"/>
          <w:iCs/>
        </w:rPr>
        <w:t>:</w:t>
      </w:r>
      <w:r w:rsidR="00B8177D" w:rsidRPr="002200B5">
        <w:rPr>
          <w:i w:val="0"/>
          <w:iCs/>
        </w:rPr>
        <w:t xml:space="preserve"> </w:t>
      </w:r>
    </w:p>
    <w:p w14:paraId="2435FC13" w14:textId="77777777" w:rsidR="002200B5" w:rsidRPr="002200B5" w:rsidRDefault="002200B5" w:rsidP="009B5410">
      <w:pPr>
        <w:pStyle w:val="Abstract"/>
        <w:rPr>
          <w:i w:val="0"/>
          <w:iCs/>
        </w:rPr>
      </w:pPr>
    </w:p>
    <w:p w14:paraId="63492907" w14:textId="0F7FA376" w:rsidR="002200B5" w:rsidRDefault="002200B5" w:rsidP="002200B5">
      <w:pPr>
        <w:pStyle w:val="Abstract"/>
        <w:numPr>
          <w:ilvl w:val="0"/>
          <w:numId w:val="8"/>
        </w:numPr>
        <w:rPr>
          <w:b w:val="0"/>
          <w:bCs/>
          <w:i w:val="0"/>
          <w:iCs/>
        </w:rPr>
      </w:pPr>
      <w:r w:rsidRPr="002200B5">
        <w:rPr>
          <w:b w:val="0"/>
          <w:bCs/>
          <w:i w:val="0"/>
          <w:iCs/>
        </w:rPr>
        <w:t>Why is this trend relevant today?</w:t>
      </w:r>
    </w:p>
    <w:p w14:paraId="2EAEAB2D" w14:textId="42D6295F" w:rsidR="002200B5" w:rsidRPr="002200B5" w:rsidRDefault="002200B5" w:rsidP="002200B5">
      <w:pPr>
        <w:pStyle w:val="Abstract"/>
        <w:numPr>
          <w:ilvl w:val="0"/>
          <w:numId w:val="8"/>
        </w:numPr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t>How did you study this trend? (</w:t>
      </w:r>
      <w:proofErr w:type="spellStart"/>
      <w:proofErr w:type="gramStart"/>
      <w:r>
        <w:rPr>
          <w:b w:val="0"/>
          <w:bCs/>
          <w:i w:val="0"/>
          <w:iCs/>
        </w:rPr>
        <w:t>eg</w:t>
      </w:r>
      <w:proofErr w:type="gramEnd"/>
      <w:r>
        <w:rPr>
          <w:b w:val="0"/>
          <w:bCs/>
          <w:i w:val="0"/>
          <w:iCs/>
        </w:rPr>
        <w:t>.</w:t>
      </w:r>
      <w:proofErr w:type="spellEnd"/>
      <w:r>
        <w:rPr>
          <w:b w:val="0"/>
          <w:bCs/>
          <w:i w:val="0"/>
          <w:iCs/>
        </w:rPr>
        <w:t xml:space="preserve">, </w:t>
      </w:r>
      <w:r w:rsidRPr="002200B5">
        <w:rPr>
          <w:b w:val="0"/>
          <w:bCs/>
          <w:i w:val="0"/>
          <w:iCs/>
        </w:rPr>
        <w:t>Literature review, case studies, comparative analysis, simulations, etc</w:t>
      </w:r>
      <w:r>
        <w:rPr>
          <w:b w:val="0"/>
          <w:bCs/>
          <w:i w:val="0"/>
          <w:iCs/>
        </w:rPr>
        <w:t>.)</w:t>
      </w:r>
    </w:p>
    <w:p w14:paraId="00A1D341" w14:textId="43676635" w:rsidR="002200B5" w:rsidRPr="002200B5" w:rsidRDefault="002200B5" w:rsidP="002200B5">
      <w:pPr>
        <w:pStyle w:val="Abstract"/>
        <w:numPr>
          <w:ilvl w:val="0"/>
          <w:numId w:val="8"/>
        </w:numPr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t xml:space="preserve">What are your suggestions to adopt this trend for </w:t>
      </w:r>
      <w:r w:rsidRPr="002200B5">
        <w:rPr>
          <w:b w:val="0"/>
          <w:bCs/>
          <w:i w:val="0"/>
          <w:iCs/>
        </w:rPr>
        <w:t>better design, sustainability, safety, cost-effectiveness, or future research in geotechnical engineering?</w:t>
      </w:r>
    </w:p>
    <w:p w14:paraId="727E0A79" w14:textId="46B71BF4" w:rsidR="002200B5" w:rsidRDefault="002200B5" w:rsidP="002200B5">
      <w:pPr>
        <w:pStyle w:val="Abstract"/>
        <w:rPr>
          <w:b w:val="0"/>
          <w:bCs/>
          <w:i w:val="0"/>
          <w:iCs/>
        </w:rPr>
      </w:pPr>
    </w:p>
    <w:p w14:paraId="79B845EA" w14:textId="77777777" w:rsidR="002200B5" w:rsidRPr="002200B5" w:rsidRDefault="002200B5" w:rsidP="002200B5">
      <w:pPr>
        <w:pStyle w:val="Abstract"/>
        <w:rPr>
          <w:b w:val="0"/>
          <w:bCs/>
          <w:i w:val="0"/>
          <w:iCs/>
        </w:rPr>
      </w:pPr>
    </w:p>
    <w:sectPr w:rsidR="002200B5" w:rsidRPr="002200B5" w:rsidSect="002200B5">
      <w:type w:val="continuous"/>
      <w:pgSz w:w="12240" w:h="15840"/>
      <w:pgMar w:top="1440" w:right="1210" w:bottom="1440" w:left="1210" w:header="720" w:footer="720" w:gutter="0"/>
      <w:cols w:space="46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74A8D" w14:textId="77777777" w:rsidR="00B408E0" w:rsidRDefault="00B408E0">
      <w:r>
        <w:separator/>
      </w:r>
    </w:p>
  </w:endnote>
  <w:endnote w:type="continuationSeparator" w:id="0">
    <w:p w14:paraId="00C00C46" w14:textId="77777777" w:rsidR="00B408E0" w:rsidRDefault="00B4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1882D" w14:textId="77777777" w:rsidR="00B408E0" w:rsidRDefault="00B408E0">
      <w:r>
        <w:separator/>
      </w:r>
    </w:p>
  </w:footnote>
  <w:footnote w:type="continuationSeparator" w:id="0">
    <w:p w14:paraId="2F1DF8B5" w14:textId="77777777" w:rsidR="00B408E0" w:rsidRDefault="00B40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4751F" w14:textId="77777777" w:rsidR="00B435BA" w:rsidRPr="00F9325A" w:rsidRDefault="00B435BA" w:rsidP="00B435BA">
    <w:pPr>
      <w:pStyle w:val="Header"/>
      <w:pBdr>
        <w:bottom w:val="single" w:sz="4" w:space="1" w:color="auto"/>
      </w:pBdr>
      <w:jc w:val="right"/>
    </w:pPr>
    <w:r>
      <w:t xml:space="preserve">CORSYM, </w:t>
    </w:r>
    <w:r w:rsidRPr="00F9325A">
      <w:t>Chennai, India, 23-24 March 2018</w:t>
    </w:r>
  </w:p>
  <w:p w14:paraId="73B172A6" w14:textId="77E810AB" w:rsidR="00F9325A" w:rsidRPr="00B435BA" w:rsidRDefault="00F9325A" w:rsidP="00B435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32A64" w14:textId="72297DD8" w:rsidR="00F9325A" w:rsidRPr="00F9325A" w:rsidRDefault="00105FD0" w:rsidP="00B435BA">
    <w:pPr>
      <w:pStyle w:val="Header"/>
      <w:pBdr>
        <w:bottom w:val="single" w:sz="4" w:space="1" w:color="auto"/>
      </w:pBdr>
      <w:jc w:val="right"/>
    </w:pPr>
    <w:r>
      <w:t>GEOFEST</w:t>
    </w:r>
    <w:r w:rsidR="00431898">
      <w:t xml:space="preserve"> 2026</w:t>
    </w:r>
    <w:r w:rsidR="00B435BA">
      <w:t xml:space="preserve">, </w:t>
    </w:r>
    <w:r>
      <w:t>NICMAR University Pune</w:t>
    </w:r>
    <w:r w:rsidR="00F9325A" w:rsidRPr="00F9325A">
      <w:t xml:space="preserve">, </w:t>
    </w:r>
    <w:r w:rsidR="002200B5">
      <w:t>17</w:t>
    </w:r>
    <w:r w:rsidR="00F9325A" w:rsidRPr="00F9325A">
      <w:t>-</w:t>
    </w:r>
    <w:r w:rsidR="002200B5">
      <w:t>18</w:t>
    </w:r>
    <w:r w:rsidR="00F9325A" w:rsidRPr="00F9325A">
      <w:t xml:space="preserve"> March </w:t>
    </w:r>
    <w:r w:rsidR="002200B5"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2D81"/>
    <w:multiLevelType w:val="hybridMultilevel"/>
    <w:tmpl w:val="E8A00248"/>
    <w:lvl w:ilvl="0" w:tplc="A1FE305E">
      <w:start w:val="1"/>
      <w:numFmt w:val="decimal"/>
      <w:pStyle w:val="NumberedList"/>
      <w:lvlText w:val="%1)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31CD3BBE"/>
    <w:multiLevelType w:val="multilevel"/>
    <w:tmpl w:val="225433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29E1D7F"/>
    <w:multiLevelType w:val="hybridMultilevel"/>
    <w:tmpl w:val="8D50C29C"/>
    <w:lvl w:ilvl="0" w:tplc="82321852">
      <w:start w:val="1"/>
      <w:numFmt w:val="bullet"/>
      <w:pStyle w:val="BulletLis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3" w15:restartNumberingAfterBreak="0">
    <w:nsid w:val="45FB0381"/>
    <w:multiLevelType w:val="hybridMultilevel"/>
    <w:tmpl w:val="285A68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FC7A1B"/>
    <w:multiLevelType w:val="multilevel"/>
    <w:tmpl w:val="A9DE1FAA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5ED7377"/>
    <w:multiLevelType w:val="hybridMultilevel"/>
    <w:tmpl w:val="BE126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76395"/>
    <w:multiLevelType w:val="hybridMultilevel"/>
    <w:tmpl w:val="41828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944F8"/>
    <w:multiLevelType w:val="hybridMultilevel"/>
    <w:tmpl w:val="4D0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8A"/>
    <w:rsid w:val="00005EC8"/>
    <w:rsid w:val="00021AC3"/>
    <w:rsid w:val="00022D85"/>
    <w:rsid w:val="0002362F"/>
    <w:rsid w:val="00051653"/>
    <w:rsid w:val="000572EF"/>
    <w:rsid w:val="00086641"/>
    <w:rsid w:val="0008678D"/>
    <w:rsid w:val="00095E29"/>
    <w:rsid w:val="00096549"/>
    <w:rsid w:val="00096773"/>
    <w:rsid w:val="000A02A4"/>
    <w:rsid w:val="000A6240"/>
    <w:rsid w:val="000B06B9"/>
    <w:rsid w:val="000B1151"/>
    <w:rsid w:val="000B31BA"/>
    <w:rsid w:val="000C2F67"/>
    <w:rsid w:val="000C3ACB"/>
    <w:rsid w:val="000C7692"/>
    <w:rsid w:val="000C769A"/>
    <w:rsid w:val="000D6AF4"/>
    <w:rsid w:val="00103404"/>
    <w:rsid w:val="00105FD0"/>
    <w:rsid w:val="0012293F"/>
    <w:rsid w:val="0014375F"/>
    <w:rsid w:val="00156AB9"/>
    <w:rsid w:val="001621A7"/>
    <w:rsid w:val="00164E65"/>
    <w:rsid w:val="00172317"/>
    <w:rsid w:val="001760A0"/>
    <w:rsid w:val="001772D8"/>
    <w:rsid w:val="00184AC3"/>
    <w:rsid w:val="00184C67"/>
    <w:rsid w:val="001932D9"/>
    <w:rsid w:val="001A1029"/>
    <w:rsid w:val="001A1FB4"/>
    <w:rsid w:val="001A300A"/>
    <w:rsid w:val="001A7187"/>
    <w:rsid w:val="001A7B92"/>
    <w:rsid w:val="001B685B"/>
    <w:rsid w:val="001C3E1F"/>
    <w:rsid w:val="001C72CE"/>
    <w:rsid w:val="001C7C6F"/>
    <w:rsid w:val="001E207A"/>
    <w:rsid w:val="001E7A2C"/>
    <w:rsid w:val="002200B5"/>
    <w:rsid w:val="00222071"/>
    <w:rsid w:val="00224264"/>
    <w:rsid w:val="00231E97"/>
    <w:rsid w:val="0023409F"/>
    <w:rsid w:val="00241D06"/>
    <w:rsid w:val="00242BCC"/>
    <w:rsid w:val="00245C46"/>
    <w:rsid w:val="00250302"/>
    <w:rsid w:val="002544D6"/>
    <w:rsid w:val="00263084"/>
    <w:rsid w:val="00263D23"/>
    <w:rsid w:val="00264C34"/>
    <w:rsid w:val="002653D3"/>
    <w:rsid w:val="0027508A"/>
    <w:rsid w:val="00277A23"/>
    <w:rsid w:val="0028095C"/>
    <w:rsid w:val="00282755"/>
    <w:rsid w:val="0028707A"/>
    <w:rsid w:val="00292FC6"/>
    <w:rsid w:val="002A1A86"/>
    <w:rsid w:val="002A2297"/>
    <w:rsid w:val="002A2EF6"/>
    <w:rsid w:val="002B376B"/>
    <w:rsid w:val="002B7090"/>
    <w:rsid w:val="002B781E"/>
    <w:rsid w:val="002C6357"/>
    <w:rsid w:val="002C79A1"/>
    <w:rsid w:val="002D77CE"/>
    <w:rsid w:val="002F235F"/>
    <w:rsid w:val="00304CA9"/>
    <w:rsid w:val="003051A0"/>
    <w:rsid w:val="00305D75"/>
    <w:rsid w:val="003062BB"/>
    <w:rsid w:val="00320544"/>
    <w:rsid w:val="00350ED7"/>
    <w:rsid w:val="0035208E"/>
    <w:rsid w:val="003658B9"/>
    <w:rsid w:val="003744EB"/>
    <w:rsid w:val="00386C7A"/>
    <w:rsid w:val="003C1009"/>
    <w:rsid w:val="003C3B1D"/>
    <w:rsid w:val="003D2889"/>
    <w:rsid w:val="003E3DDC"/>
    <w:rsid w:val="003E472D"/>
    <w:rsid w:val="003F179B"/>
    <w:rsid w:val="003F3E11"/>
    <w:rsid w:val="00403A64"/>
    <w:rsid w:val="00407D1E"/>
    <w:rsid w:val="00430505"/>
    <w:rsid w:val="00431898"/>
    <w:rsid w:val="00436E12"/>
    <w:rsid w:val="0044250B"/>
    <w:rsid w:val="0044272E"/>
    <w:rsid w:val="00450C06"/>
    <w:rsid w:val="00454C48"/>
    <w:rsid w:val="00456000"/>
    <w:rsid w:val="004630D9"/>
    <w:rsid w:val="00473897"/>
    <w:rsid w:val="004877D6"/>
    <w:rsid w:val="00496602"/>
    <w:rsid w:val="004A504A"/>
    <w:rsid w:val="004B0384"/>
    <w:rsid w:val="004C2992"/>
    <w:rsid w:val="004E4100"/>
    <w:rsid w:val="004E7706"/>
    <w:rsid w:val="004F31A5"/>
    <w:rsid w:val="00500102"/>
    <w:rsid w:val="00506812"/>
    <w:rsid w:val="005101E4"/>
    <w:rsid w:val="00511F7B"/>
    <w:rsid w:val="00550D5A"/>
    <w:rsid w:val="00552DD1"/>
    <w:rsid w:val="00557FCD"/>
    <w:rsid w:val="00560C30"/>
    <w:rsid w:val="00566EFA"/>
    <w:rsid w:val="0058041F"/>
    <w:rsid w:val="005817F0"/>
    <w:rsid w:val="005827A9"/>
    <w:rsid w:val="005946F9"/>
    <w:rsid w:val="005948EC"/>
    <w:rsid w:val="005977BC"/>
    <w:rsid w:val="005B3004"/>
    <w:rsid w:val="005D421E"/>
    <w:rsid w:val="005D57B2"/>
    <w:rsid w:val="005D63C4"/>
    <w:rsid w:val="005E34C5"/>
    <w:rsid w:val="005F1A78"/>
    <w:rsid w:val="005F5A84"/>
    <w:rsid w:val="00612C51"/>
    <w:rsid w:val="006143CE"/>
    <w:rsid w:val="006162B2"/>
    <w:rsid w:val="00625ADE"/>
    <w:rsid w:val="00647052"/>
    <w:rsid w:val="00651979"/>
    <w:rsid w:val="006537EC"/>
    <w:rsid w:val="00655B1C"/>
    <w:rsid w:val="006633FE"/>
    <w:rsid w:val="00664849"/>
    <w:rsid w:val="0066504B"/>
    <w:rsid w:val="0066543C"/>
    <w:rsid w:val="00675D9E"/>
    <w:rsid w:val="006811F4"/>
    <w:rsid w:val="00692B5D"/>
    <w:rsid w:val="006C0DA1"/>
    <w:rsid w:val="006C7CAC"/>
    <w:rsid w:val="006E3D6A"/>
    <w:rsid w:val="006E6DFA"/>
    <w:rsid w:val="006F17B9"/>
    <w:rsid w:val="006F78C1"/>
    <w:rsid w:val="00702093"/>
    <w:rsid w:val="007067A5"/>
    <w:rsid w:val="0071228F"/>
    <w:rsid w:val="00713E87"/>
    <w:rsid w:val="00725706"/>
    <w:rsid w:val="007263BE"/>
    <w:rsid w:val="0073151B"/>
    <w:rsid w:val="00744783"/>
    <w:rsid w:val="00750309"/>
    <w:rsid w:val="007515FE"/>
    <w:rsid w:val="007619D0"/>
    <w:rsid w:val="007739C5"/>
    <w:rsid w:val="00773B2C"/>
    <w:rsid w:val="007855BD"/>
    <w:rsid w:val="007972A1"/>
    <w:rsid w:val="007A587E"/>
    <w:rsid w:val="007B2021"/>
    <w:rsid w:val="007B5F3C"/>
    <w:rsid w:val="007B7B8F"/>
    <w:rsid w:val="007C1C2F"/>
    <w:rsid w:val="007D3255"/>
    <w:rsid w:val="007F4625"/>
    <w:rsid w:val="007F4D6F"/>
    <w:rsid w:val="007F4E64"/>
    <w:rsid w:val="00805CB6"/>
    <w:rsid w:val="00806454"/>
    <w:rsid w:val="00807CDF"/>
    <w:rsid w:val="008208A9"/>
    <w:rsid w:val="00827FF2"/>
    <w:rsid w:val="00833A15"/>
    <w:rsid w:val="00837913"/>
    <w:rsid w:val="0084253F"/>
    <w:rsid w:val="008472BB"/>
    <w:rsid w:val="00875C80"/>
    <w:rsid w:val="0089300E"/>
    <w:rsid w:val="00895FD4"/>
    <w:rsid w:val="008A017D"/>
    <w:rsid w:val="008A2141"/>
    <w:rsid w:val="008A2C28"/>
    <w:rsid w:val="008A30F5"/>
    <w:rsid w:val="008B7A00"/>
    <w:rsid w:val="008C0EB4"/>
    <w:rsid w:val="008C1877"/>
    <w:rsid w:val="008D0204"/>
    <w:rsid w:val="008D4AA4"/>
    <w:rsid w:val="008F6119"/>
    <w:rsid w:val="009052EA"/>
    <w:rsid w:val="00905B1A"/>
    <w:rsid w:val="00905E6F"/>
    <w:rsid w:val="00925562"/>
    <w:rsid w:val="00965411"/>
    <w:rsid w:val="009753F3"/>
    <w:rsid w:val="00987D0D"/>
    <w:rsid w:val="009A0F7A"/>
    <w:rsid w:val="009A405B"/>
    <w:rsid w:val="009B5410"/>
    <w:rsid w:val="009F0825"/>
    <w:rsid w:val="009F48A2"/>
    <w:rsid w:val="00A236FE"/>
    <w:rsid w:val="00A2564A"/>
    <w:rsid w:val="00A26725"/>
    <w:rsid w:val="00A26EA5"/>
    <w:rsid w:val="00A4324D"/>
    <w:rsid w:val="00A4510F"/>
    <w:rsid w:val="00A47E67"/>
    <w:rsid w:val="00A6040C"/>
    <w:rsid w:val="00A62ECF"/>
    <w:rsid w:val="00A73A94"/>
    <w:rsid w:val="00A74C42"/>
    <w:rsid w:val="00A8386A"/>
    <w:rsid w:val="00A91C91"/>
    <w:rsid w:val="00A93C8E"/>
    <w:rsid w:val="00A97BDD"/>
    <w:rsid w:val="00AC03CF"/>
    <w:rsid w:val="00AC5BFD"/>
    <w:rsid w:val="00AE5B5C"/>
    <w:rsid w:val="00AE758C"/>
    <w:rsid w:val="00B005EC"/>
    <w:rsid w:val="00B06F54"/>
    <w:rsid w:val="00B22F8A"/>
    <w:rsid w:val="00B408E0"/>
    <w:rsid w:val="00B435BA"/>
    <w:rsid w:val="00B45E8E"/>
    <w:rsid w:val="00B51754"/>
    <w:rsid w:val="00B51D05"/>
    <w:rsid w:val="00B572B9"/>
    <w:rsid w:val="00B574E9"/>
    <w:rsid w:val="00B631D4"/>
    <w:rsid w:val="00B758D9"/>
    <w:rsid w:val="00B8177D"/>
    <w:rsid w:val="00B81A3C"/>
    <w:rsid w:val="00B85E0D"/>
    <w:rsid w:val="00B9354F"/>
    <w:rsid w:val="00B96C2F"/>
    <w:rsid w:val="00BA065A"/>
    <w:rsid w:val="00BA2B13"/>
    <w:rsid w:val="00BB10F5"/>
    <w:rsid w:val="00BC65B2"/>
    <w:rsid w:val="00BC7B33"/>
    <w:rsid w:val="00BD3C59"/>
    <w:rsid w:val="00BD5B53"/>
    <w:rsid w:val="00BF24CC"/>
    <w:rsid w:val="00BF3363"/>
    <w:rsid w:val="00BF6D56"/>
    <w:rsid w:val="00BF79DF"/>
    <w:rsid w:val="00C102E4"/>
    <w:rsid w:val="00C14E6F"/>
    <w:rsid w:val="00C15D04"/>
    <w:rsid w:val="00C16954"/>
    <w:rsid w:val="00C26018"/>
    <w:rsid w:val="00C31544"/>
    <w:rsid w:val="00C31BBE"/>
    <w:rsid w:val="00C32B5F"/>
    <w:rsid w:val="00C32FA2"/>
    <w:rsid w:val="00C3683F"/>
    <w:rsid w:val="00C37963"/>
    <w:rsid w:val="00C4501D"/>
    <w:rsid w:val="00C635E0"/>
    <w:rsid w:val="00C71C7F"/>
    <w:rsid w:val="00C75598"/>
    <w:rsid w:val="00C8450E"/>
    <w:rsid w:val="00C860B4"/>
    <w:rsid w:val="00C92500"/>
    <w:rsid w:val="00CA1959"/>
    <w:rsid w:val="00CB4199"/>
    <w:rsid w:val="00CE1629"/>
    <w:rsid w:val="00CE268F"/>
    <w:rsid w:val="00CF43F4"/>
    <w:rsid w:val="00D02977"/>
    <w:rsid w:val="00D040B5"/>
    <w:rsid w:val="00D05E21"/>
    <w:rsid w:val="00D10BB5"/>
    <w:rsid w:val="00D123C6"/>
    <w:rsid w:val="00D22675"/>
    <w:rsid w:val="00D4172F"/>
    <w:rsid w:val="00D501DD"/>
    <w:rsid w:val="00D53C83"/>
    <w:rsid w:val="00D662C3"/>
    <w:rsid w:val="00D6729C"/>
    <w:rsid w:val="00D84241"/>
    <w:rsid w:val="00DC4F14"/>
    <w:rsid w:val="00DD10D8"/>
    <w:rsid w:val="00DF27E1"/>
    <w:rsid w:val="00E04131"/>
    <w:rsid w:val="00E11F4E"/>
    <w:rsid w:val="00E1658C"/>
    <w:rsid w:val="00E20250"/>
    <w:rsid w:val="00E31171"/>
    <w:rsid w:val="00E51593"/>
    <w:rsid w:val="00E60649"/>
    <w:rsid w:val="00E6110D"/>
    <w:rsid w:val="00E63DC6"/>
    <w:rsid w:val="00E81560"/>
    <w:rsid w:val="00E81941"/>
    <w:rsid w:val="00EA357F"/>
    <w:rsid w:val="00EA36A4"/>
    <w:rsid w:val="00EA70EB"/>
    <w:rsid w:val="00EB2179"/>
    <w:rsid w:val="00EB4787"/>
    <w:rsid w:val="00EB7F00"/>
    <w:rsid w:val="00EC2BC6"/>
    <w:rsid w:val="00ED7813"/>
    <w:rsid w:val="00ED7F31"/>
    <w:rsid w:val="00EF0958"/>
    <w:rsid w:val="00EF1976"/>
    <w:rsid w:val="00EF26FC"/>
    <w:rsid w:val="00F06798"/>
    <w:rsid w:val="00F60546"/>
    <w:rsid w:val="00F9325A"/>
    <w:rsid w:val="00FA3F6A"/>
    <w:rsid w:val="00FB2E26"/>
    <w:rsid w:val="00FB33BD"/>
    <w:rsid w:val="00FD222F"/>
    <w:rsid w:val="00FD3D0F"/>
    <w:rsid w:val="00FD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608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F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5BD"/>
    <w:pPr>
      <w:keepNext/>
      <w:keepLines/>
      <w:numPr>
        <w:numId w:val="4"/>
      </w:numPr>
      <w:spacing w:before="240" w:after="120"/>
      <w:outlineLvl w:val="0"/>
    </w:pPr>
    <w:rPr>
      <w:rFonts w:eastAsia="SimSun"/>
      <w:b/>
      <w:smallCaps/>
      <w:noProof/>
      <w:lang w:eastAsia="pt-BR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B85E0D"/>
    <w:pPr>
      <w:numPr>
        <w:ilvl w:val="1"/>
      </w:numPr>
      <w:spacing w:before="180" w:after="60"/>
      <w:outlineLvl w:val="1"/>
    </w:pPr>
    <w:rPr>
      <w:i/>
      <w:smallCaps w:val="0"/>
    </w:rPr>
  </w:style>
  <w:style w:type="paragraph" w:styleId="Heading3">
    <w:name w:val="heading 3"/>
    <w:aliases w:val="References Text"/>
    <w:basedOn w:val="Normal"/>
    <w:next w:val="Normal"/>
    <w:link w:val="Heading3Char"/>
    <w:uiPriority w:val="9"/>
    <w:qFormat/>
    <w:rsid w:val="00B22F8A"/>
    <w:pPr>
      <w:numPr>
        <w:ilvl w:val="2"/>
        <w:numId w:val="4"/>
      </w:numPr>
      <w:jc w:val="both"/>
      <w:outlineLvl w:val="2"/>
    </w:pPr>
    <w:rPr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5BA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5BA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5BA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5BA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5BA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5BA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BD"/>
    <w:rPr>
      <w:rFonts w:ascii="Times New Roman" w:eastAsia="SimSun" w:hAnsi="Times New Roman" w:cs="Times New Roman"/>
      <w:b/>
      <w:smallCaps/>
      <w:noProof/>
      <w:sz w:val="20"/>
      <w:szCs w:val="20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B85E0D"/>
    <w:rPr>
      <w:rFonts w:ascii="Times New Roman" w:eastAsia="SimSun" w:hAnsi="Times New Roman" w:cs="Times New Roman"/>
      <w:i/>
      <w:noProof/>
      <w:sz w:val="20"/>
      <w:szCs w:val="20"/>
      <w:lang w:eastAsia="pt-BR"/>
    </w:rPr>
  </w:style>
  <w:style w:type="character" w:customStyle="1" w:styleId="Heading3Char">
    <w:name w:val="Heading 3 Char"/>
    <w:aliases w:val="References Text Char"/>
    <w:basedOn w:val="DefaultParagraphFont"/>
    <w:link w:val="Heading3"/>
    <w:uiPriority w:val="9"/>
    <w:rsid w:val="00B22F8A"/>
    <w:rPr>
      <w:rFonts w:ascii="Times New Roman" w:eastAsia="Times New Roman" w:hAnsi="Times New Roman" w:cs="Times New Roman"/>
      <w:sz w:val="18"/>
      <w:szCs w:val="20"/>
    </w:rPr>
  </w:style>
  <w:style w:type="paragraph" w:styleId="BodyTextIndent">
    <w:name w:val="Body Text Indent"/>
    <w:basedOn w:val="Normal"/>
    <w:link w:val="BodyTextIndentChar"/>
    <w:uiPriority w:val="99"/>
    <w:rsid w:val="00B22F8A"/>
    <w:pPr>
      <w:ind w:firstLine="245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22F8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B22F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F8A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rsid w:val="00B22F8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B22F8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F8A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BodyTextIndent"/>
    <w:next w:val="Normal"/>
    <w:uiPriority w:val="35"/>
    <w:qFormat/>
    <w:rsid w:val="00B51D05"/>
    <w:pPr>
      <w:ind w:firstLine="0"/>
    </w:pPr>
  </w:style>
  <w:style w:type="paragraph" w:customStyle="1" w:styleId="AuthorData">
    <w:name w:val="Author Data"/>
    <w:basedOn w:val="Normal"/>
    <w:autoRedefine/>
    <w:rsid w:val="00B22F8A"/>
    <w:pPr>
      <w:widowControl w:val="0"/>
      <w:spacing w:after="240"/>
      <w:jc w:val="center"/>
    </w:pPr>
    <w:rPr>
      <w:sz w:val="24"/>
    </w:rPr>
  </w:style>
  <w:style w:type="paragraph" w:customStyle="1" w:styleId="Abstract">
    <w:name w:val="Abstract"/>
    <w:basedOn w:val="BodyTextIndent2"/>
    <w:autoRedefine/>
    <w:rsid w:val="009B5410"/>
    <w:pPr>
      <w:spacing w:after="0" w:line="240" w:lineRule="auto"/>
      <w:ind w:left="0"/>
      <w:jc w:val="both"/>
    </w:pPr>
    <w:rPr>
      <w:rFonts w:eastAsia="SimSun"/>
      <w:b/>
      <w:i/>
    </w:rPr>
  </w:style>
  <w:style w:type="paragraph" w:customStyle="1" w:styleId="papertitle">
    <w:name w:val="paper title"/>
    <w:next w:val="Normal"/>
    <w:rsid w:val="00B22F8A"/>
    <w:pPr>
      <w:spacing w:after="360" w:line="240" w:lineRule="auto"/>
      <w:jc w:val="center"/>
    </w:pPr>
    <w:rPr>
      <w:rFonts w:ascii="Times New Roman" w:eastAsia="MS Mincho" w:hAnsi="Times New Roman" w:cs="Times New Roman"/>
      <w:noProof/>
      <w:sz w:val="48"/>
      <w:szCs w:val="48"/>
    </w:rPr>
  </w:style>
  <w:style w:type="character" w:styleId="SubtleEmphasis">
    <w:name w:val="Subtle Emphasis"/>
    <w:aliases w:val="Index Terms"/>
    <w:uiPriority w:val="19"/>
    <w:qFormat/>
    <w:rsid w:val="00B22F8A"/>
    <w:rPr>
      <w:rFonts w:ascii="Times New Roman" w:hAnsi="Times New Roman"/>
      <w:i/>
      <w:sz w:val="18"/>
    </w:rPr>
  </w:style>
  <w:style w:type="paragraph" w:customStyle="1" w:styleId="TableHead">
    <w:name w:val="Table Head"/>
    <w:basedOn w:val="Normal"/>
    <w:link w:val="TableHeadChar"/>
    <w:qFormat/>
    <w:rsid w:val="00B22F8A"/>
    <w:rPr>
      <w:b/>
    </w:rPr>
  </w:style>
  <w:style w:type="character" w:customStyle="1" w:styleId="TableHeadChar">
    <w:name w:val="Table Head Char"/>
    <w:link w:val="TableHead"/>
    <w:locked/>
    <w:rsid w:val="00B22F8A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rsid w:val="00B22F8A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2F8A"/>
  </w:style>
  <w:style w:type="character" w:customStyle="1" w:styleId="CommentTextChar">
    <w:name w:val="Comment Text Char"/>
    <w:basedOn w:val="DefaultParagraphFont"/>
    <w:link w:val="CommentText"/>
    <w:rsid w:val="00B22F8A"/>
    <w:rPr>
      <w:rFonts w:ascii="Times New Roman" w:eastAsia="Times New Roman" w:hAnsi="Times New Roman" w:cs="Times New Roman"/>
      <w:sz w:val="20"/>
      <w:szCs w:val="20"/>
    </w:rPr>
  </w:style>
  <w:style w:type="character" w:customStyle="1" w:styleId="AuthorName">
    <w:name w:val="AuthorName"/>
    <w:uiPriority w:val="1"/>
    <w:qFormat/>
    <w:rsid w:val="00B22F8A"/>
    <w:rPr>
      <w:b/>
    </w:rPr>
  </w:style>
  <w:style w:type="paragraph" w:customStyle="1" w:styleId="BulletList">
    <w:name w:val="BulletList"/>
    <w:basedOn w:val="BodyTextIndent"/>
    <w:autoRedefine/>
    <w:qFormat/>
    <w:rsid w:val="00B22F8A"/>
    <w:pPr>
      <w:numPr>
        <w:numId w:val="1"/>
      </w:numPr>
      <w:ind w:left="720" w:hanging="432"/>
      <w:contextualSpacing/>
      <w:jc w:val="left"/>
    </w:pPr>
  </w:style>
  <w:style w:type="paragraph" w:customStyle="1" w:styleId="NumberedList">
    <w:name w:val="NumberedList"/>
    <w:basedOn w:val="BulletList"/>
    <w:autoRedefine/>
    <w:rsid w:val="00B22F8A"/>
    <w:pPr>
      <w:numPr>
        <w:numId w:val="2"/>
      </w:numPr>
      <w:ind w:left="576" w:hanging="288"/>
    </w:pPr>
  </w:style>
  <w:style w:type="paragraph" w:customStyle="1" w:styleId="Source">
    <w:name w:val="Source"/>
    <w:basedOn w:val="Caption"/>
    <w:rsid w:val="00B22F8A"/>
    <w:pPr>
      <w:spacing w:before="20"/>
    </w:pPr>
    <w:rPr>
      <w:smallCaps/>
      <w:sz w:val="18"/>
      <w:szCs w:val="18"/>
    </w:rPr>
  </w:style>
  <w:style w:type="paragraph" w:customStyle="1" w:styleId="Tabletext">
    <w:name w:val="Table text"/>
    <w:basedOn w:val="Normal"/>
    <w:rsid w:val="00B22F8A"/>
  </w:style>
  <w:style w:type="paragraph" w:styleId="ListParagraph">
    <w:name w:val="List Paragraph"/>
    <w:basedOn w:val="Normal"/>
    <w:uiPriority w:val="34"/>
    <w:qFormat/>
    <w:rsid w:val="00B22F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lockQuote">
    <w:name w:val="BlockQuote"/>
    <w:basedOn w:val="BodyTextIndent"/>
    <w:qFormat/>
    <w:rsid w:val="00B22F8A"/>
    <w:pPr>
      <w:spacing w:after="240"/>
      <w:ind w:left="240" w:firstLine="0"/>
      <w:contextualSpacing/>
      <w:jc w:val="left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22F8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22F8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2F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F8A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3B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3B2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6725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5B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5BA"/>
    <w:rPr>
      <w:rFonts w:asciiTheme="majorHAnsi" w:eastAsiaTheme="majorEastAsia" w:hAnsiTheme="majorHAnsi" w:cstheme="majorBidi"/>
      <w:color w:val="2E74B5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5BA"/>
    <w:rPr>
      <w:rFonts w:asciiTheme="majorHAnsi" w:eastAsiaTheme="majorEastAsia" w:hAnsiTheme="majorHAnsi" w:cstheme="majorBidi"/>
      <w:color w:val="1F4D78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5BA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5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5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B43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uthorline">
    <w:name w:val="Author line"/>
    <w:basedOn w:val="Normal"/>
    <w:rsid w:val="00A6040C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eastAsia="PMingLiU"/>
      <w:b/>
      <w:color w:val="800000"/>
      <w:sz w:val="28"/>
      <w:szCs w:val="28"/>
      <w:lang w:val="en-GB"/>
    </w:rPr>
  </w:style>
  <w:style w:type="paragraph" w:styleId="Quote">
    <w:name w:val="Quote"/>
    <w:aliases w:val="Referencing"/>
    <w:basedOn w:val="Normal"/>
    <w:next w:val="Normal"/>
    <w:link w:val="QuoteChar"/>
    <w:autoRedefine/>
    <w:uiPriority w:val="29"/>
    <w:qFormat/>
    <w:rsid w:val="00C75598"/>
    <w:pPr>
      <w:spacing w:before="100" w:beforeAutospacing="1" w:afterAutospacing="1" w:line="360" w:lineRule="auto"/>
      <w:jc w:val="both"/>
    </w:pPr>
    <w:rPr>
      <w:rFonts w:ascii="Arial" w:eastAsia="Calibri" w:hAnsi="Arial"/>
      <w:bCs/>
      <w:iCs/>
      <w:sz w:val="23"/>
      <w:szCs w:val="23"/>
      <w:lang w:bidi="hi-IN"/>
    </w:rPr>
  </w:style>
  <w:style w:type="character" w:customStyle="1" w:styleId="QuoteChar">
    <w:name w:val="Quote Char"/>
    <w:aliases w:val="Referencing Char"/>
    <w:basedOn w:val="DefaultParagraphFont"/>
    <w:link w:val="Quote"/>
    <w:uiPriority w:val="29"/>
    <w:rsid w:val="00C75598"/>
    <w:rPr>
      <w:rFonts w:ascii="Arial" w:eastAsia="Calibri" w:hAnsi="Arial" w:cs="Times New Roman"/>
      <w:bCs/>
      <w:iCs/>
      <w:sz w:val="23"/>
      <w:szCs w:val="23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0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1E92D-A9AE-448E-935C-9DC260E8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2026-02-27T11:20:00Z</dcterms:created>
  <dcterms:modified xsi:type="dcterms:W3CDTF">2026-02-27T11:30:00Z</dcterms:modified>
  <cp:category/>
</cp:coreProperties>
</file>